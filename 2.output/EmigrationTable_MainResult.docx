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Main Result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6240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L.lngdp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-1.015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(0.177)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lnsave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(0.135)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lnschool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2.891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(0.796)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lnn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-0.105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(0.068)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combined (ln %)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0.048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(0.110)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