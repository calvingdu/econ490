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</w:t>
            </w:r>
          </w:p>
        </w:tc>
        <w:tc>
          <w:tcPr>
            <w:tcW w:w="3744" w:type="dxa"/>
            <w:gridSpan w:val="2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dlngdp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L.lngdp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-1.015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-1.000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(0.177)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(0.178)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lnsave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0.226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(0.135)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(0.136)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lnschool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2.891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2.650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(0.796)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(0.744)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lnn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-0.105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-0.130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(0.066)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male (ln 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0.399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**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Emigration rate, female (ln 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-0.283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*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(0.140)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** p&lt;.01, * p&lt;.05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