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48"/>
        <w:gridCol w:w="1030"/>
        <w:gridCol w:w="1002"/>
        <w:gridCol w:w="1030"/>
        <w:gridCol w:w="1002"/>
        <w:gridCol w:w="1030"/>
        <w:gridCol w:w="1002"/>
        <w:gridCol w:w="1030"/>
        <w:gridCol w:w="1002"/>
      </w:tblGrid>
      <w:tr w:rsidR="00F04C20" w14:paraId="17732043" w14:textId="77777777">
        <w:tc>
          <w:tcPr>
            <w:tcW w:w="0" w:type="auto"/>
            <w:gridSpan w:val="9"/>
            <w:tcBorders>
              <w:top w:val="nil"/>
              <w:left w:val="nil"/>
              <w:bottom w:val="single" w:sz="0" w:space="0" w:color="000000"/>
              <w:right w:val="nil"/>
            </w:tcBorders>
          </w:tcPr>
          <w:p w14:paraId="2F562917" w14:textId="77777777" w:rsidR="00F04C20" w:rsidRDefault="00000000">
            <w:r>
              <w:t>Income Group Model Comparison</w:t>
            </w:r>
          </w:p>
        </w:tc>
      </w:tr>
      <w:tr w:rsidR="00F04C20" w14:paraId="4CB3D338" w14:textId="77777777" w:rsidTr="000B42FD">
        <w:tc>
          <w:tcPr>
            <w:tcW w:w="1448" w:type="dxa"/>
            <w:tcBorders>
              <w:top w:val="single" w:sz="0" w:space="0" w:color="000000"/>
              <w:left w:val="nil"/>
              <w:bottom w:val="single" w:sz="0" w:space="0" w:color="000000"/>
              <w:right w:val="nil"/>
            </w:tcBorders>
          </w:tcPr>
          <w:p w14:paraId="36A97A10" w14:textId="3DFAC737" w:rsidR="00F04C20" w:rsidRDefault="000B42FD" w:rsidP="000B42FD">
            <w:pPr>
              <w:jc w:val="center"/>
            </w:pPr>
            <w:r>
              <w:t xml:space="preserve">Income </w:t>
            </w:r>
            <w:r w:rsidR="00F0376A">
              <w:t>Group</w:t>
            </w:r>
          </w:p>
        </w:tc>
        <w:tc>
          <w:tcPr>
            <w:tcW w:w="2032" w:type="dxa"/>
            <w:gridSpan w:val="2"/>
            <w:tcBorders>
              <w:top w:val="single" w:sz="0" w:space="0" w:color="000000"/>
              <w:left w:val="nil"/>
              <w:bottom w:val="single" w:sz="0" w:space="0" w:color="000000"/>
              <w:right w:val="nil"/>
            </w:tcBorders>
            <w:vAlign w:val="bottom"/>
          </w:tcPr>
          <w:p w14:paraId="1EBC9BD8" w14:textId="19499241" w:rsidR="00F04C20" w:rsidRDefault="000B42FD" w:rsidP="000B42FD">
            <w:pPr>
              <w:jc w:val="center"/>
            </w:pPr>
            <w:r>
              <w:t>High</w:t>
            </w:r>
          </w:p>
        </w:tc>
        <w:tc>
          <w:tcPr>
            <w:tcW w:w="2032" w:type="dxa"/>
            <w:gridSpan w:val="2"/>
            <w:tcBorders>
              <w:top w:val="single" w:sz="0" w:space="0" w:color="000000"/>
              <w:left w:val="nil"/>
              <w:bottom w:val="single" w:sz="0" w:space="0" w:color="000000"/>
              <w:right w:val="nil"/>
            </w:tcBorders>
            <w:vAlign w:val="bottom"/>
          </w:tcPr>
          <w:p w14:paraId="44B373C0" w14:textId="32B97B2D" w:rsidR="00F04C20" w:rsidRDefault="000B42FD" w:rsidP="000B42FD">
            <w:pPr>
              <w:jc w:val="center"/>
            </w:pPr>
            <w:r>
              <w:t>Low</w:t>
            </w:r>
          </w:p>
        </w:tc>
        <w:tc>
          <w:tcPr>
            <w:tcW w:w="2032" w:type="dxa"/>
            <w:gridSpan w:val="2"/>
            <w:tcBorders>
              <w:top w:val="single" w:sz="0" w:space="0" w:color="000000"/>
              <w:left w:val="nil"/>
              <w:bottom w:val="single" w:sz="0" w:space="0" w:color="000000"/>
              <w:right w:val="nil"/>
            </w:tcBorders>
            <w:vAlign w:val="bottom"/>
          </w:tcPr>
          <w:p w14:paraId="336C7520" w14:textId="72F667DA" w:rsidR="00F04C20" w:rsidRDefault="000B42FD" w:rsidP="000B42FD">
            <w:pPr>
              <w:jc w:val="center"/>
            </w:pPr>
            <w:r w:rsidRPr="000B42FD">
              <w:t>Lower middle</w:t>
            </w:r>
          </w:p>
        </w:tc>
        <w:tc>
          <w:tcPr>
            <w:tcW w:w="2032" w:type="dxa"/>
            <w:gridSpan w:val="2"/>
            <w:tcBorders>
              <w:top w:val="single" w:sz="0" w:space="0" w:color="000000"/>
              <w:left w:val="nil"/>
              <w:bottom w:val="single" w:sz="0" w:space="0" w:color="000000"/>
              <w:right w:val="nil"/>
            </w:tcBorders>
            <w:vAlign w:val="bottom"/>
          </w:tcPr>
          <w:p w14:paraId="62D62770" w14:textId="62A10A59" w:rsidR="00F04C20" w:rsidRDefault="000B42FD" w:rsidP="000B42FD">
            <w:pPr>
              <w:jc w:val="center"/>
            </w:pPr>
            <w:r>
              <w:t>Upper</w:t>
            </w:r>
            <w:r w:rsidRPr="000B42FD">
              <w:t xml:space="preserve"> middle</w:t>
            </w:r>
          </w:p>
        </w:tc>
      </w:tr>
      <w:tr w:rsidR="000B42FD" w14:paraId="714BA7EA" w14:textId="77777777" w:rsidTr="000B42FD">
        <w:tc>
          <w:tcPr>
            <w:tcW w:w="1448" w:type="dxa"/>
            <w:tcBorders>
              <w:top w:val="single" w:sz="0" w:space="0" w:color="000000"/>
              <w:left w:val="nil"/>
              <w:bottom w:val="single" w:sz="0" w:space="0" w:color="000000"/>
              <w:right w:val="nil"/>
            </w:tcBorders>
          </w:tcPr>
          <w:p w14:paraId="41622AE2" w14:textId="77777777" w:rsidR="000B42FD" w:rsidRDefault="000B42FD" w:rsidP="000B42FD"/>
        </w:tc>
        <w:tc>
          <w:tcPr>
            <w:tcW w:w="2032" w:type="dxa"/>
            <w:gridSpan w:val="2"/>
            <w:tcBorders>
              <w:top w:val="single" w:sz="0" w:space="0" w:color="000000"/>
              <w:left w:val="nil"/>
              <w:bottom w:val="single" w:sz="0" w:space="0" w:color="000000"/>
              <w:right w:val="nil"/>
            </w:tcBorders>
            <w:vAlign w:val="bottom"/>
          </w:tcPr>
          <w:p w14:paraId="6E13E4BC" w14:textId="45748108" w:rsidR="000B42FD" w:rsidRDefault="000B42FD" w:rsidP="000B42FD">
            <w:pPr>
              <w:jc w:val="center"/>
            </w:pPr>
            <w:proofErr w:type="spellStart"/>
            <w:r>
              <w:t>dlngdp</w:t>
            </w:r>
            <w:proofErr w:type="spellEnd"/>
          </w:p>
        </w:tc>
        <w:tc>
          <w:tcPr>
            <w:tcW w:w="2032" w:type="dxa"/>
            <w:gridSpan w:val="2"/>
            <w:tcBorders>
              <w:top w:val="single" w:sz="0" w:space="0" w:color="000000"/>
              <w:left w:val="nil"/>
              <w:bottom w:val="single" w:sz="0" w:space="0" w:color="000000"/>
              <w:right w:val="nil"/>
            </w:tcBorders>
            <w:vAlign w:val="bottom"/>
          </w:tcPr>
          <w:p w14:paraId="0C3AE8D3" w14:textId="2186E5C7" w:rsidR="000B42FD" w:rsidRDefault="000B42FD" w:rsidP="000B42FD">
            <w:pPr>
              <w:jc w:val="center"/>
            </w:pPr>
            <w:proofErr w:type="spellStart"/>
            <w:r>
              <w:t>dlngdp</w:t>
            </w:r>
            <w:proofErr w:type="spellEnd"/>
          </w:p>
        </w:tc>
        <w:tc>
          <w:tcPr>
            <w:tcW w:w="2032" w:type="dxa"/>
            <w:gridSpan w:val="2"/>
            <w:tcBorders>
              <w:top w:val="single" w:sz="0" w:space="0" w:color="000000"/>
              <w:left w:val="nil"/>
              <w:bottom w:val="single" w:sz="0" w:space="0" w:color="000000"/>
              <w:right w:val="nil"/>
            </w:tcBorders>
            <w:vAlign w:val="bottom"/>
          </w:tcPr>
          <w:p w14:paraId="4B02A91D" w14:textId="4F29BCEA" w:rsidR="000B42FD" w:rsidRDefault="000B42FD" w:rsidP="000B42FD">
            <w:pPr>
              <w:jc w:val="center"/>
            </w:pPr>
            <w:proofErr w:type="spellStart"/>
            <w:r>
              <w:t>dlngdp</w:t>
            </w:r>
            <w:proofErr w:type="spellEnd"/>
          </w:p>
        </w:tc>
        <w:tc>
          <w:tcPr>
            <w:tcW w:w="2032" w:type="dxa"/>
            <w:gridSpan w:val="2"/>
            <w:tcBorders>
              <w:top w:val="single" w:sz="0" w:space="0" w:color="000000"/>
              <w:left w:val="nil"/>
              <w:bottom w:val="single" w:sz="0" w:space="0" w:color="000000"/>
              <w:right w:val="nil"/>
            </w:tcBorders>
            <w:vAlign w:val="bottom"/>
          </w:tcPr>
          <w:p w14:paraId="401E9BCC" w14:textId="0F412AA3" w:rsidR="000B42FD" w:rsidRDefault="000B42FD" w:rsidP="000B42FD">
            <w:pPr>
              <w:jc w:val="center"/>
            </w:pPr>
            <w:proofErr w:type="spellStart"/>
            <w:r>
              <w:t>dlngdp</w:t>
            </w:r>
            <w:proofErr w:type="spellEnd"/>
          </w:p>
        </w:tc>
      </w:tr>
      <w:tr w:rsidR="000B42FD" w14:paraId="1DC26EF5" w14:textId="77777777" w:rsidTr="000B42FD">
        <w:tc>
          <w:tcPr>
            <w:tcW w:w="1448" w:type="dxa"/>
            <w:tcBorders>
              <w:top w:val="single" w:sz="0" w:space="0" w:color="000000"/>
              <w:left w:val="nil"/>
              <w:bottom w:val="nil"/>
              <w:right w:val="nil"/>
            </w:tcBorders>
            <w:vAlign w:val="bottom"/>
          </w:tcPr>
          <w:p w14:paraId="29BAFBE3" w14:textId="77777777" w:rsidR="000B42FD" w:rsidRDefault="000B42FD" w:rsidP="000B42FD">
            <w:proofErr w:type="spellStart"/>
            <w:r>
              <w:t>L.lngdp</w:t>
            </w:r>
            <w:proofErr w:type="spellEnd"/>
          </w:p>
        </w:tc>
        <w:tc>
          <w:tcPr>
            <w:tcW w:w="1030" w:type="dxa"/>
            <w:tcBorders>
              <w:top w:val="single" w:sz="0" w:space="0" w:color="000000"/>
              <w:left w:val="nil"/>
              <w:bottom w:val="nil"/>
              <w:right w:val="nil"/>
            </w:tcBorders>
            <w:vAlign w:val="bottom"/>
          </w:tcPr>
          <w:p w14:paraId="055E0690" w14:textId="77777777" w:rsidR="000B42FD" w:rsidRDefault="000B42FD" w:rsidP="000B42FD">
            <w:pPr>
              <w:jc w:val="right"/>
            </w:pPr>
            <w:r>
              <w:t>-1.550</w:t>
            </w:r>
          </w:p>
        </w:tc>
        <w:tc>
          <w:tcPr>
            <w:tcW w:w="1002" w:type="dxa"/>
            <w:tcBorders>
              <w:top w:val="single" w:sz="0" w:space="0" w:color="000000"/>
              <w:left w:val="nil"/>
              <w:bottom w:val="nil"/>
              <w:right w:val="nil"/>
            </w:tcBorders>
            <w:vAlign w:val="bottom"/>
          </w:tcPr>
          <w:p w14:paraId="032E86A7" w14:textId="77777777" w:rsidR="000B42FD" w:rsidRDefault="000B42FD" w:rsidP="000B42FD">
            <w:r>
              <w:t>**</w:t>
            </w:r>
          </w:p>
        </w:tc>
        <w:tc>
          <w:tcPr>
            <w:tcW w:w="1030" w:type="dxa"/>
            <w:tcBorders>
              <w:top w:val="single" w:sz="0" w:space="0" w:color="000000"/>
              <w:left w:val="nil"/>
              <w:bottom w:val="nil"/>
              <w:right w:val="nil"/>
            </w:tcBorders>
            <w:vAlign w:val="bottom"/>
          </w:tcPr>
          <w:p w14:paraId="2AF05AF5" w14:textId="77777777" w:rsidR="000B42FD" w:rsidRDefault="000B42FD" w:rsidP="000B42FD">
            <w:pPr>
              <w:jc w:val="right"/>
            </w:pPr>
            <w:r>
              <w:t>-0.962</w:t>
            </w:r>
          </w:p>
        </w:tc>
        <w:tc>
          <w:tcPr>
            <w:tcW w:w="1002" w:type="dxa"/>
            <w:tcBorders>
              <w:top w:val="single" w:sz="0" w:space="0" w:color="000000"/>
              <w:left w:val="nil"/>
              <w:bottom w:val="nil"/>
              <w:right w:val="nil"/>
            </w:tcBorders>
            <w:vAlign w:val="bottom"/>
          </w:tcPr>
          <w:p w14:paraId="61DE3BE0" w14:textId="77777777" w:rsidR="000B42FD" w:rsidRDefault="000B42FD" w:rsidP="000B42FD">
            <w:r>
              <w:t>**</w:t>
            </w:r>
          </w:p>
        </w:tc>
        <w:tc>
          <w:tcPr>
            <w:tcW w:w="1030" w:type="dxa"/>
            <w:tcBorders>
              <w:top w:val="single" w:sz="0" w:space="0" w:color="000000"/>
              <w:left w:val="nil"/>
              <w:bottom w:val="nil"/>
              <w:right w:val="nil"/>
            </w:tcBorders>
            <w:vAlign w:val="bottom"/>
          </w:tcPr>
          <w:p w14:paraId="25ABED2C" w14:textId="77777777" w:rsidR="000B42FD" w:rsidRDefault="000B42FD" w:rsidP="000B42FD">
            <w:pPr>
              <w:jc w:val="right"/>
            </w:pPr>
            <w:r>
              <w:t>-0.835</w:t>
            </w:r>
          </w:p>
        </w:tc>
        <w:tc>
          <w:tcPr>
            <w:tcW w:w="1002" w:type="dxa"/>
            <w:tcBorders>
              <w:top w:val="single" w:sz="0" w:space="0" w:color="000000"/>
              <w:left w:val="nil"/>
              <w:bottom w:val="nil"/>
              <w:right w:val="nil"/>
            </w:tcBorders>
            <w:vAlign w:val="bottom"/>
          </w:tcPr>
          <w:p w14:paraId="4FB680EF" w14:textId="77777777" w:rsidR="000B42FD" w:rsidRDefault="000B42FD" w:rsidP="000B42FD">
            <w:r>
              <w:t>*</w:t>
            </w:r>
          </w:p>
        </w:tc>
        <w:tc>
          <w:tcPr>
            <w:tcW w:w="1030" w:type="dxa"/>
            <w:tcBorders>
              <w:top w:val="single" w:sz="0" w:space="0" w:color="000000"/>
              <w:left w:val="nil"/>
              <w:bottom w:val="nil"/>
              <w:right w:val="nil"/>
            </w:tcBorders>
            <w:vAlign w:val="bottom"/>
          </w:tcPr>
          <w:p w14:paraId="277D2366" w14:textId="77777777" w:rsidR="000B42FD" w:rsidRDefault="000B42FD" w:rsidP="000B42FD">
            <w:pPr>
              <w:jc w:val="right"/>
            </w:pPr>
            <w:r>
              <w:t>-1.699</w:t>
            </w:r>
          </w:p>
        </w:tc>
        <w:tc>
          <w:tcPr>
            <w:tcW w:w="1002" w:type="dxa"/>
            <w:tcBorders>
              <w:top w:val="single" w:sz="0" w:space="0" w:color="000000"/>
              <w:left w:val="nil"/>
              <w:bottom w:val="nil"/>
              <w:right w:val="nil"/>
            </w:tcBorders>
            <w:vAlign w:val="bottom"/>
          </w:tcPr>
          <w:p w14:paraId="06C3B9FA" w14:textId="77777777" w:rsidR="000B42FD" w:rsidRDefault="000B42FD" w:rsidP="000B42FD">
            <w:r>
              <w:t>**</w:t>
            </w:r>
          </w:p>
        </w:tc>
      </w:tr>
      <w:tr w:rsidR="000B42FD" w14:paraId="7BDD2F4A" w14:textId="77777777" w:rsidTr="000B42FD">
        <w:tc>
          <w:tcPr>
            <w:tcW w:w="1448" w:type="dxa"/>
            <w:tcBorders>
              <w:top w:val="nil"/>
              <w:left w:val="nil"/>
              <w:bottom w:val="nil"/>
              <w:right w:val="nil"/>
            </w:tcBorders>
          </w:tcPr>
          <w:p w14:paraId="47277D41" w14:textId="77777777" w:rsidR="000B42FD" w:rsidRDefault="000B42FD" w:rsidP="000B42FD"/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0FCEEB2" w14:textId="77777777" w:rsidR="000B42FD" w:rsidRDefault="000B42FD" w:rsidP="000B42FD">
            <w:pPr>
              <w:jc w:val="right"/>
            </w:pPr>
            <w:r>
              <w:t>(0.440)</w:t>
            </w:r>
          </w:p>
        </w:tc>
        <w:tc>
          <w:tcPr>
            <w:tcW w:w="1002" w:type="dxa"/>
            <w:tcBorders>
              <w:top w:val="nil"/>
              <w:left w:val="nil"/>
              <w:bottom w:val="nil"/>
              <w:right w:val="nil"/>
            </w:tcBorders>
          </w:tcPr>
          <w:p w14:paraId="125DF277" w14:textId="77777777" w:rsidR="000B42FD" w:rsidRDefault="000B42FD" w:rsidP="000B42FD"/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92B83DE" w14:textId="77777777" w:rsidR="000B42FD" w:rsidRDefault="000B42FD" w:rsidP="000B42FD">
            <w:pPr>
              <w:jc w:val="right"/>
            </w:pPr>
            <w:r>
              <w:t>(0.315)</w:t>
            </w:r>
          </w:p>
        </w:tc>
        <w:tc>
          <w:tcPr>
            <w:tcW w:w="1002" w:type="dxa"/>
            <w:tcBorders>
              <w:top w:val="nil"/>
              <w:left w:val="nil"/>
              <w:bottom w:val="nil"/>
              <w:right w:val="nil"/>
            </w:tcBorders>
          </w:tcPr>
          <w:p w14:paraId="556E9DCF" w14:textId="77777777" w:rsidR="000B42FD" w:rsidRDefault="000B42FD" w:rsidP="000B42FD"/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FA8F6F4" w14:textId="77777777" w:rsidR="000B42FD" w:rsidRDefault="000B42FD" w:rsidP="000B42FD">
            <w:pPr>
              <w:jc w:val="right"/>
            </w:pPr>
            <w:r>
              <w:t>(0.343)</w:t>
            </w:r>
          </w:p>
        </w:tc>
        <w:tc>
          <w:tcPr>
            <w:tcW w:w="1002" w:type="dxa"/>
            <w:tcBorders>
              <w:top w:val="nil"/>
              <w:left w:val="nil"/>
              <w:bottom w:val="nil"/>
              <w:right w:val="nil"/>
            </w:tcBorders>
          </w:tcPr>
          <w:p w14:paraId="60169F91" w14:textId="77777777" w:rsidR="000B42FD" w:rsidRDefault="000B42FD" w:rsidP="000B42FD"/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EF46EF7" w14:textId="77777777" w:rsidR="000B42FD" w:rsidRDefault="000B42FD" w:rsidP="000B42FD">
            <w:pPr>
              <w:jc w:val="right"/>
            </w:pPr>
            <w:r>
              <w:t>(0.339)</w:t>
            </w:r>
          </w:p>
        </w:tc>
        <w:tc>
          <w:tcPr>
            <w:tcW w:w="1002" w:type="dxa"/>
            <w:tcBorders>
              <w:top w:val="nil"/>
              <w:left w:val="nil"/>
              <w:bottom w:val="nil"/>
              <w:right w:val="nil"/>
            </w:tcBorders>
          </w:tcPr>
          <w:p w14:paraId="6251EC25" w14:textId="77777777" w:rsidR="000B42FD" w:rsidRDefault="000B42FD" w:rsidP="000B42FD"/>
        </w:tc>
      </w:tr>
      <w:tr w:rsidR="000B42FD" w14:paraId="519BE03D" w14:textId="77777777" w:rsidTr="000B42FD">
        <w:tc>
          <w:tcPr>
            <w:tcW w:w="144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F6C20A4" w14:textId="77777777" w:rsidR="000B42FD" w:rsidRDefault="000B42FD" w:rsidP="000B42FD">
            <w:proofErr w:type="spellStart"/>
            <w:r>
              <w:t>lnsave</w:t>
            </w:r>
            <w:proofErr w:type="spellEnd"/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22D3009" w14:textId="77777777" w:rsidR="000B42FD" w:rsidRDefault="000B42FD" w:rsidP="000B42FD">
            <w:pPr>
              <w:jc w:val="right"/>
            </w:pPr>
            <w:r>
              <w:t>0.926</w:t>
            </w:r>
          </w:p>
        </w:tc>
        <w:tc>
          <w:tcPr>
            <w:tcW w:w="100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A9897DF" w14:textId="77777777" w:rsidR="000B42FD" w:rsidRDefault="000B42FD" w:rsidP="000B42FD">
            <w:r>
              <w:t>*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B070E3F" w14:textId="77777777" w:rsidR="000B42FD" w:rsidRDefault="000B42FD" w:rsidP="000B42FD">
            <w:pPr>
              <w:jc w:val="right"/>
            </w:pPr>
            <w:r>
              <w:t>0.247</w:t>
            </w:r>
          </w:p>
        </w:tc>
        <w:tc>
          <w:tcPr>
            <w:tcW w:w="1002" w:type="dxa"/>
            <w:tcBorders>
              <w:top w:val="nil"/>
              <w:left w:val="nil"/>
              <w:bottom w:val="nil"/>
              <w:right w:val="nil"/>
            </w:tcBorders>
          </w:tcPr>
          <w:p w14:paraId="28BA3E43" w14:textId="77777777" w:rsidR="000B42FD" w:rsidRDefault="000B42FD" w:rsidP="000B42FD"/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BF34CBC" w14:textId="77777777" w:rsidR="000B42FD" w:rsidRDefault="000B42FD" w:rsidP="000B42FD">
            <w:pPr>
              <w:jc w:val="right"/>
            </w:pPr>
            <w:r>
              <w:t>0.266</w:t>
            </w:r>
          </w:p>
        </w:tc>
        <w:tc>
          <w:tcPr>
            <w:tcW w:w="1002" w:type="dxa"/>
            <w:tcBorders>
              <w:top w:val="nil"/>
              <w:left w:val="nil"/>
              <w:bottom w:val="nil"/>
              <w:right w:val="nil"/>
            </w:tcBorders>
          </w:tcPr>
          <w:p w14:paraId="0FD38B36" w14:textId="77777777" w:rsidR="000B42FD" w:rsidRDefault="000B42FD" w:rsidP="000B42FD"/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19051F6" w14:textId="77777777" w:rsidR="000B42FD" w:rsidRDefault="000B42FD" w:rsidP="000B42FD">
            <w:pPr>
              <w:jc w:val="right"/>
            </w:pPr>
            <w:r>
              <w:t>0.323</w:t>
            </w:r>
          </w:p>
        </w:tc>
        <w:tc>
          <w:tcPr>
            <w:tcW w:w="1002" w:type="dxa"/>
            <w:tcBorders>
              <w:top w:val="nil"/>
              <w:left w:val="nil"/>
              <w:bottom w:val="nil"/>
              <w:right w:val="nil"/>
            </w:tcBorders>
          </w:tcPr>
          <w:p w14:paraId="58A51ECF" w14:textId="77777777" w:rsidR="000B42FD" w:rsidRDefault="000B42FD" w:rsidP="000B42FD"/>
        </w:tc>
      </w:tr>
      <w:tr w:rsidR="000B42FD" w14:paraId="57F6496A" w14:textId="77777777" w:rsidTr="000B42FD">
        <w:tc>
          <w:tcPr>
            <w:tcW w:w="1448" w:type="dxa"/>
            <w:tcBorders>
              <w:top w:val="nil"/>
              <w:left w:val="nil"/>
              <w:bottom w:val="nil"/>
              <w:right w:val="nil"/>
            </w:tcBorders>
          </w:tcPr>
          <w:p w14:paraId="63F6535C" w14:textId="77777777" w:rsidR="000B42FD" w:rsidRDefault="000B42FD" w:rsidP="000B42FD"/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BE8CA08" w14:textId="77777777" w:rsidR="000B42FD" w:rsidRDefault="000B42FD" w:rsidP="000B42FD">
            <w:pPr>
              <w:jc w:val="right"/>
            </w:pPr>
            <w:r>
              <w:t>(0.399)</w:t>
            </w:r>
          </w:p>
        </w:tc>
        <w:tc>
          <w:tcPr>
            <w:tcW w:w="1002" w:type="dxa"/>
            <w:tcBorders>
              <w:top w:val="nil"/>
              <w:left w:val="nil"/>
              <w:bottom w:val="nil"/>
              <w:right w:val="nil"/>
            </w:tcBorders>
          </w:tcPr>
          <w:p w14:paraId="2C9B9E67" w14:textId="77777777" w:rsidR="000B42FD" w:rsidRDefault="000B42FD" w:rsidP="000B42FD"/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91894E1" w14:textId="77777777" w:rsidR="000B42FD" w:rsidRDefault="000B42FD" w:rsidP="000B42FD">
            <w:pPr>
              <w:jc w:val="right"/>
            </w:pPr>
            <w:r>
              <w:t>(0.189)</w:t>
            </w:r>
          </w:p>
        </w:tc>
        <w:tc>
          <w:tcPr>
            <w:tcW w:w="1002" w:type="dxa"/>
            <w:tcBorders>
              <w:top w:val="nil"/>
              <w:left w:val="nil"/>
              <w:bottom w:val="nil"/>
              <w:right w:val="nil"/>
            </w:tcBorders>
          </w:tcPr>
          <w:p w14:paraId="6F14762B" w14:textId="77777777" w:rsidR="000B42FD" w:rsidRDefault="000B42FD" w:rsidP="000B42FD"/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F06482D" w14:textId="77777777" w:rsidR="000B42FD" w:rsidRDefault="000B42FD" w:rsidP="000B42FD">
            <w:pPr>
              <w:jc w:val="right"/>
            </w:pPr>
            <w:r>
              <w:t>(0.291)</w:t>
            </w:r>
          </w:p>
        </w:tc>
        <w:tc>
          <w:tcPr>
            <w:tcW w:w="1002" w:type="dxa"/>
            <w:tcBorders>
              <w:top w:val="nil"/>
              <w:left w:val="nil"/>
              <w:bottom w:val="nil"/>
              <w:right w:val="nil"/>
            </w:tcBorders>
          </w:tcPr>
          <w:p w14:paraId="2F0BF097" w14:textId="77777777" w:rsidR="000B42FD" w:rsidRDefault="000B42FD" w:rsidP="000B42FD"/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819AFA3" w14:textId="77777777" w:rsidR="000B42FD" w:rsidRDefault="000B42FD" w:rsidP="000B42FD">
            <w:pPr>
              <w:jc w:val="right"/>
            </w:pPr>
            <w:r>
              <w:t>(0.298)</w:t>
            </w:r>
          </w:p>
        </w:tc>
        <w:tc>
          <w:tcPr>
            <w:tcW w:w="1002" w:type="dxa"/>
            <w:tcBorders>
              <w:top w:val="nil"/>
              <w:left w:val="nil"/>
              <w:bottom w:val="nil"/>
              <w:right w:val="nil"/>
            </w:tcBorders>
          </w:tcPr>
          <w:p w14:paraId="0C73F7CE" w14:textId="77777777" w:rsidR="000B42FD" w:rsidRDefault="000B42FD" w:rsidP="000B42FD"/>
        </w:tc>
      </w:tr>
      <w:tr w:rsidR="000B42FD" w14:paraId="51A20A94" w14:textId="77777777" w:rsidTr="000B42FD">
        <w:tc>
          <w:tcPr>
            <w:tcW w:w="144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E6B4E76" w14:textId="77777777" w:rsidR="000B42FD" w:rsidRDefault="000B42FD" w:rsidP="000B42FD">
            <w:proofErr w:type="spellStart"/>
            <w:r>
              <w:t>lnschool</w:t>
            </w:r>
            <w:proofErr w:type="spellEnd"/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5ADCE60" w14:textId="77777777" w:rsidR="000B42FD" w:rsidRDefault="000B42FD" w:rsidP="000B42FD">
            <w:pPr>
              <w:jc w:val="right"/>
            </w:pPr>
            <w:r>
              <w:t>2.686</w:t>
            </w:r>
          </w:p>
        </w:tc>
        <w:tc>
          <w:tcPr>
            <w:tcW w:w="1002" w:type="dxa"/>
            <w:tcBorders>
              <w:top w:val="nil"/>
              <w:left w:val="nil"/>
              <w:bottom w:val="nil"/>
              <w:right w:val="nil"/>
            </w:tcBorders>
          </w:tcPr>
          <w:p w14:paraId="47D2F39E" w14:textId="77777777" w:rsidR="000B42FD" w:rsidRDefault="000B42FD" w:rsidP="000B42FD"/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2D8DDD4" w14:textId="77777777" w:rsidR="000B42FD" w:rsidRDefault="000B42FD" w:rsidP="000B42FD">
            <w:pPr>
              <w:jc w:val="right"/>
            </w:pPr>
            <w:r>
              <w:t>4.944</w:t>
            </w:r>
          </w:p>
        </w:tc>
        <w:tc>
          <w:tcPr>
            <w:tcW w:w="1002" w:type="dxa"/>
            <w:tcBorders>
              <w:top w:val="nil"/>
              <w:left w:val="nil"/>
              <w:bottom w:val="nil"/>
              <w:right w:val="nil"/>
            </w:tcBorders>
          </w:tcPr>
          <w:p w14:paraId="54C2B0EE" w14:textId="77777777" w:rsidR="000B42FD" w:rsidRDefault="000B42FD" w:rsidP="000B42FD"/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C0A8D07" w14:textId="77777777" w:rsidR="000B42FD" w:rsidRDefault="000B42FD" w:rsidP="000B42FD">
            <w:pPr>
              <w:jc w:val="right"/>
            </w:pPr>
            <w:r>
              <w:t>4.641</w:t>
            </w:r>
          </w:p>
        </w:tc>
        <w:tc>
          <w:tcPr>
            <w:tcW w:w="100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BD12BF8" w14:textId="77777777" w:rsidR="000B42FD" w:rsidRDefault="000B42FD" w:rsidP="000B42FD">
            <w:r>
              <w:t>**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290AE8C" w14:textId="77777777" w:rsidR="000B42FD" w:rsidRDefault="000B42FD" w:rsidP="000B42FD">
            <w:pPr>
              <w:jc w:val="right"/>
            </w:pPr>
            <w:r>
              <w:t>1.946</w:t>
            </w:r>
          </w:p>
        </w:tc>
        <w:tc>
          <w:tcPr>
            <w:tcW w:w="1002" w:type="dxa"/>
            <w:tcBorders>
              <w:top w:val="nil"/>
              <w:left w:val="nil"/>
              <w:bottom w:val="nil"/>
              <w:right w:val="nil"/>
            </w:tcBorders>
          </w:tcPr>
          <w:p w14:paraId="73850873" w14:textId="77777777" w:rsidR="000B42FD" w:rsidRDefault="000B42FD" w:rsidP="000B42FD"/>
        </w:tc>
      </w:tr>
      <w:tr w:rsidR="000B42FD" w14:paraId="215470B5" w14:textId="77777777" w:rsidTr="000B42FD">
        <w:tc>
          <w:tcPr>
            <w:tcW w:w="1448" w:type="dxa"/>
            <w:tcBorders>
              <w:top w:val="nil"/>
              <w:left w:val="nil"/>
              <w:bottom w:val="nil"/>
              <w:right w:val="nil"/>
            </w:tcBorders>
          </w:tcPr>
          <w:p w14:paraId="507CB1B2" w14:textId="77777777" w:rsidR="000B42FD" w:rsidRDefault="000B42FD" w:rsidP="000B42FD"/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AB9E303" w14:textId="77777777" w:rsidR="000B42FD" w:rsidRDefault="000B42FD" w:rsidP="000B42FD">
            <w:pPr>
              <w:jc w:val="right"/>
            </w:pPr>
            <w:r>
              <w:t>(1.837)</w:t>
            </w:r>
          </w:p>
        </w:tc>
        <w:tc>
          <w:tcPr>
            <w:tcW w:w="1002" w:type="dxa"/>
            <w:tcBorders>
              <w:top w:val="nil"/>
              <w:left w:val="nil"/>
              <w:bottom w:val="nil"/>
              <w:right w:val="nil"/>
            </w:tcBorders>
          </w:tcPr>
          <w:p w14:paraId="2846D2C4" w14:textId="77777777" w:rsidR="000B42FD" w:rsidRDefault="000B42FD" w:rsidP="000B42FD"/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0107987" w14:textId="77777777" w:rsidR="000B42FD" w:rsidRDefault="000B42FD" w:rsidP="000B42FD">
            <w:pPr>
              <w:jc w:val="right"/>
            </w:pPr>
            <w:r>
              <w:t>(2.640)</w:t>
            </w:r>
          </w:p>
        </w:tc>
        <w:tc>
          <w:tcPr>
            <w:tcW w:w="1002" w:type="dxa"/>
            <w:tcBorders>
              <w:top w:val="nil"/>
              <w:left w:val="nil"/>
              <w:bottom w:val="nil"/>
              <w:right w:val="nil"/>
            </w:tcBorders>
          </w:tcPr>
          <w:p w14:paraId="5312FF17" w14:textId="77777777" w:rsidR="000B42FD" w:rsidRDefault="000B42FD" w:rsidP="000B42FD"/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AD10766" w14:textId="77777777" w:rsidR="000B42FD" w:rsidRDefault="000B42FD" w:rsidP="000B42FD">
            <w:pPr>
              <w:jc w:val="right"/>
            </w:pPr>
            <w:r>
              <w:t>(1.522)</w:t>
            </w:r>
          </w:p>
        </w:tc>
        <w:tc>
          <w:tcPr>
            <w:tcW w:w="1002" w:type="dxa"/>
            <w:tcBorders>
              <w:top w:val="nil"/>
              <w:left w:val="nil"/>
              <w:bottom w:val="nil"/>
              <w:right w:val="nil"/>
            </w:tcBorders>
          </w:tcPr>
          <w:p w14:paraId="60159910" w14:textId="77777777" w:rsidR="000B42FD" w:rsidRDefault="000B42FD" w:rsidP="000B42FD"/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79DDFD1" w14:textId="77777777" w:rsidR="000B42FD" w:rsidRDefault="000B42FD" w:rsidP="000B42FD">
            <w:pPr>
              <w:jc w:val="right"/>
            </w:pPr>
            <w:r>
              <w:t>(1.190)</w:t>
            </w:r>
          </w:p>
        </w:tc>
        <w:tc>
          <w:tcPr>
            <w:tcW w:w="1002" w:type="dxa"/>
            <w:tcBorders>
              <w:top w:val="nil"/>
              <w:left w:val="nil"/>
              <w:bottom w:val="nil"/>
              <w:right w:val="nil"/>
            </w:tcBorders>
          </w:tcPr>
          <w:p w14:paraId="3EA02912" w14:textId="77777777" w:rsidR="000B42FD" w:rsidRDefault="000B42FD" w:rsidP="000B42FD"/>
        </w:tc>
      </w:tr>
      <w:tr w:rsidR="000B42FD" w14:paraId="72C37DB8" w14:textId="77777777" w:rsidTr="000B42FD">
        <w:tc>
          <w:tcPr>
            <w:tcW w:w="144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F748913" w14:textId="77777777" w:rsidR="000B42FD" w:rsidRDefault="000B42FD" w:rsidP="000B42FD">
            <w:proofErr w:type="spellStart"/>
            <w:r>
              <w:t>lnn</w:t>
            </w:r>
            <w:proofErr w:type="spellEnd"/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4BB7604" w14:textId="77777777" w:rsidR="000B42FD" w:rsidRDefault="000B42FD" w:rsidP="000B42FD">
            <w:pPr>
              <w:jc w:val="right"/>
            </w:pPr>
            <w:r>
              <w:t>-0.050</w:t>
            </w:r>
          </w:p>
        </w:tc>
        <w:tc>
          <w:tcPr>
            <w:tcW w:w="1002" w:type="dxa"/>
            <w:tcBorders>
              <w:top w:val="nil"/>
              <w:left w:val="nil"/>
              <w:bottom w:val="nil"/>
              <w:right w:val="nil"/>
            </w:tcBorders>
          </w:tcPr>
          <w:p w14:paraId="56AB68AB" w14:textId="77777777" w:rsidR="000B42FD" w:rsidRDefault="000B42FD" w:rsidP="000B42FD"/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8DB53A6" w14:textId="77777777" w:rsidR="000B42FD" w:rsidRDefault="000B42FD" w:rsidP="000B42FD">
            <w:pPr>
              <w:jc w:val="right"/>
            </w:pPr>
            <w:r>
              <w:t>-0.161</w:t>
            </w:r>
          </w:p>
        </w:tc>
        <w:tc>
          <w:tcPr>
            <w:tcW w:w="1002" w:type="dxa"/>
            <w:tcBorders>
              <w:top w:val="nil"/>
              <w:left w:val="nil"/>
              <w:bottom w:val="nil"/>
              <w:right w:val="nil"/>
            </w:tcBorders>
          </w:tcPr>
          <w:p w14:paraId="6124AD84" w14:textId="77777777" w:rsidR="000B42FD" w:rsidRDefault="000B42FD" w:rsidP="000B42FD"/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7219338" w14:textId="77777777" w:rsidR="000B42FD" w:rsidRDefault="000B42FD" w:rsidP="000B42FD">
            <w:pPr>
              <w:jc w:val="right"/>
            </w:pPr>
            <w:r>
              <w:t>0.103</w:t>
            </w:r>
          </w:p>
        </w:tc>
        <w:tc>
          <w:tcPr>
            <w:tcW w:w="1002" w:type="dxa"/>
            <w:tcBorders>
              <w:top w:val="nil"/>
              <w:left w:val="nil"/>
              <w:bottom w:val="nil"/>
              <w:right w:val="nil"/>
            </w:tcBorders>
          </w:tcPr>
          <w:p w14:paraId="3E19A542" w14:textId="77777777" w:rsidR="000B42FD" w:rsidRDefault="000B42FD" w:rsidP="000B42FD"/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8E5AD9D" w14:textId="77777777" w:rsidR="000B42FD" w:rsidRDefault="000B42FD" w:rsidP="000B42FD">
            <w:pPr>
              <w:jc w:val="right"/>
            </w:pPr>
            <w:r>
              <w:t>-0.569</w:t>
            </w:r>
          </w:p>
        </w:tc>
        <w:tc>
          <w:tcPr>
            <w:tcW w:w="100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E425BAB" w14:textId="77777777" w:rsidR="000B42FD" w:rsidRDefault="000B42FD" w:rsidP="000B42FD">
            <w:r>
              <w:t>*</w:t>
            </w:r>
          </w:p>
        </w:tc>
      </w:tr>
      <w:tr w:rsidR="000B42FD" w14:paraId="3DD1DE47" w14:textId="77777777" w:rsidTr="000B42FD">
        <w:tc>
          <w:tcPr>
            <w:tcW w:w="1448" w:type="dxa"/>
            <w:tcBorders>
              <w:top w:val="nil"/>
              <w:left w:val="nil"/>
              <w:bottom w:val="nil"/>
              <w:right w:val="nil"/>
            </w:tcBorders>
          </w:tcPr>
          <w:p w14:paraId="50BAEA70" w14:textId="77777777" w:rsidR="000B42FD" w:rsidRDefault="000B42FD" w:rsidP="000B42FD"/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DC0A86D" w14:textId="77777777" w:rsidR="000B42FD" w:rsidRDefault="000B42FD" w:rsidP="000B42FD">
            <w:pPr>
              <w:jc w:val="right"/>
            </w:pPr>
            <w:r>
              <w:t>(0.071)</w:t>
            </w:r>
          </w:p>
        </w:tc>
        <w:tc>
          <w:tcPr>
            <w:tcW w:w="1002" w:type="dxa"/>
            <w:tcBorders>
              <w:top w:val="nil"/>
              <w:left w:val="nil"/>
              <w:bottom w:val="nil"/>
              <w:right w:val="nil"/>
            </w:tcBorders>
          </w:tcPr>
          <w:p w14:paraId="530A19FD" w14:textId="77777777" w:rsidR="000B42FD" w:rsidRDefault="000B42FD" w:rsidP="000B42FD"/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593E82F" w14:textId="77777777" w:rsidR="000B42FD" w:rsidRDefault="000B42FD" w:rsidP="000B42FD">
            <w:pPr>
              <w:jc w:val="right"/>
            </w:pPr>
            <w:r>
              <w:t>(0.335)</w:t>
            </w:r>
          </w:p>
        </w:tc>
        <w:tc>
          <w:tcPr>
            <w:tcW w:w="1002" w:type="dxa"/>
            <w:tcBorders>
              <w:top w:val="nil"/>
              <w:left w:val="nil"/>
              <w:bottom w:val="nil"/>
              <w:right w:val="nil"/>
            </w:tcBorders>
          </w:tcPr>
          <w:p w14:paraId="563F34C8" w14:textId="77777777" w:rsidR="000B42FD" w:rsidRDefault="000B42FD" w:rsidP="000B42FD"/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1D8B11A" w14:textId="77777777" w:rsidR="000B42FD" w:rsidRDefault="000B42FD" w:rsidP="000B42FD">
            <w:pPr>
              <w:jc w:val="right"/>
            </w:pPr>
            <w:r>
              <w:t>(0.316)</w:t>
            </w:r>
          </w:p>
        </w:tc>
        <w:tc>
          <w:tcPr>
            <w:tcW w:w="1002" w:type="dxa"/>
            <w:tcBorders>
              <w:top w:val="nil"/>
              <w:left w:val="nil"/>
              <w:bottom w:val="nil"/>
              <w:right w:val="nil"/>
            </w:tcBorders>
          </w:tcPr>
          <w:p w14:paraId="010F0120" w14:textId="77777777" w:rsidR="000B42FD" w:rsidRDefault="000B42FD" w:rsidP="000B42FD"/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7AAD176" w14:textId="77777777" w:rsidR="000B42FD" w:rsidRDefault="000B42FD" w:rsidP="000B42FD">
            <w:pPr>
              <w:jc w:val="right"/>
            </w:pPr>
            <w:r>
              <w:t>(0.268)</w:t>
            </w:r>
          </w:p>
        </w:tc>
        <w:tc>
          <w:tcPr>
            <w:tcW w:w="1002" w:type="dxa"/>
            <w:tcBorders>
              <w:top w:val="nil"/>
              <w:left w:val="nil"/>
              <w:bottom w:val="nil"/>
              <w:right w:val="nil"/>
            </w:tcBorders>
          </w:tcPr>
          <w:p w14:paraId="2F32757C" w14:textId="77777777" w:rsidR="000B42FD" w:rsidRDefault="000B42FD" w:rsidP="000B42FD"/>
        </w:tc>
      </w:tr>
      <w:tr w:rsidR="000B42FD" w14:paraId="36187393" w14:textId="77777777" w:rsidTr="000B42FD">
        <w:tc>
          <w:tcPr>
            <w:tcW w:w="144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7492787" w14:textId="77777777" w:rsidR="000B42FD" w:rsidRDefault="000B42FD" w:rsidP="000B42FD">
            <w:r>
              <w:t>Emigration rate, combined (ln %)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C7E48CD" w14:textId="77777777" w:rsidR="000B42FD" w:rsidRDefault="000B42FD" w:rsidP="000B42FD">
            <w:pPr>
              <w:jc w:val="right"/>
            </w:pPr>
            <w:r>
              <w:t>0.061</w:t>
            </w:r>
          </w:p>
        </w:tc>
        <w:tc>
          <w:tcPr>
            <w:tcW w:w="1002" w:type="dxa"/>
            <w:tcBorders>
              <w:top w:val="nil"/>
              <w:left w:val="nil"/>
              <w:bottom w:val="nil"/>
              <w:right w:val="nil"/>
            </w:tcBorders>
          </w:tcPr>
          <w:p w14:paraId="63BBA362" w14:textId="77777777" w:rsidR="000B42FD" w:rsidRDefault="000B42FD" w:rsidP="000B42FD"/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077C84F" w14:textId="77777777" w:rsidR="000B42FD" w:rsidRDefault="000B42FD" w:rsidP="000B42FD">
            <w:pPr>
              <w:jc w:val="right"/>
            </w:pPr>
            <w:r>
              <w:t>-0.088</w:t>
            </w:r>
          </w:p>
        </w:tc>
        <w:tc>
          <w:tcPr>
            <w:tcW w:w="1002" w:type="dxa"/>
            <w:tcBorders>
              <w:top w:val="nil"/>
              <w:left w:val="nil"/>
              <w:bottom w:val="nil"/>
              <w:right w:val="nil"/>
            </w:tcBorders>
          </w:tcPr>
          <w:p w14:paraId="7E4C5324" w14:textId="77777777" w:rsidR="000B42FD" w:rsidRDefault="000B42FD" w:rsidP="000B42FD"/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11E811E" w14:textId="77777777" w:rsidR="000B42FD" w:rsidRDefault="000B42FD" w:rsidP="000B42FD">
            <w:pPr>
              <w:jc w:val="right"/>
            </w:pPr>
            <w:r>
              <w:t>-0.065</w:t>
            </w:r>
          </w:p>
        </w:tc>
        <w:tc>
          <w:tcPr>
            <w:tcW w:w="1002" w:type="dxa"/>
            <w:tcBorders>
              <w:top w:val="nil"/>
              <w:left w:val="nil"/>
              <w:bottom w:val="nil"/>
              <w:right w:val="nil"/>
            </w:tcBorders>
          </w:tcPr>
          <w:p w14:paraId="1A4C2B1A" w14:textId="77777777" w:rsidR="000B42FD" w:rsidRDefault="000B42FD" w:rsidP="000B42FD"/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71E37B1" w14:textId="77777777" w:rsidR="000B42FD" w:rsidRDefault="000B42FD" w:rsidP="000B42FD">
            <w:pPr>
              <w:jc w:val="right"/>
            </w:pPr>
            <w:r>
              <w:t>0.098</w:t>
            </w:r>
          </w:p>
        </w:tc>
        <w:tc>
          <w:tcPr>
            <w:tcW w:w="1002" w:type="dxa"/>
            <w:tcBorders>
              <w:top w:val="nil"/>
              <w:left w:val="nil"/>
              <w:bottom w:val="nil"/>
              <w:right w:val="nil"/>
            </w:tcBorders>
          </w:tcPr>
          <w:p w14:paraId="5D4B8ACB" w14:textId="77777777" w:rsidR="000B42FD" w:rsidRDefault="000B42FD" w:rsidP="000B42FD"/>
        </w:tc>
      </w:tr>
      <w:tr w:rsidR="000B42FD" w14:paraId="3A870D53" w14:textId="77777777" w:rsidTr="000B42FD">
        <w:tc>
          <w:tcPr>
            <w:tcW w:w="1448" w:type="dxa"/>
            <w:tcBorders>
              <w:top w:val="nil"/>
              <w:left w:val="nil"/>
              <w:bottom w:val="nil"/>
              <w:right w:val="nil"/>
            </w:tcBorders>
          </w:tcPr>
          <w:p w14:paraId="6316A278" w14:textId="77777777" w:rsidR="000B42FD" w:rsidRDefault="000B42FD" w:rsidP="000B42FD"/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663CE26" w14:textId="77777777" w:rsidR="000B42FD" w:rsidRDefault="000B42FD" w:rsidP="000B42FD">
            <w:pPr>
              <w:jc w:val="right"/>
            </w:pPr>
            <w:r>
              <w:t>(0.136)</w:t>
            </w:r>
          </w:p>
        </w:tc>
        <w:tc>
          <w:tcPr>
            <w:tcW w:w="1002" w:type="dxa"/>
            <w:tcBorders>
              <w:top w:val="nil"/>
              <w:left w:val="nil"/>
              <w:bottom w:val="nil"/>
              <w:right w:val="nil"/>
            </w:tcBorders>
          </w:tcPr>
          <w:p w14:paraId="6DE891F8" w14:textId="77777777" w:rsidR="000B42FD" w:rsidRDefault="000B42FD" w:rsidP="000B42FD"/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E34D534" w14:textId="77777777" w:rsidR="000B42FD" w:rsidRDefault="000B42FD" w:rsidP="000B42FD">
            <w:pPr>
              <w:jc w:val="right"/>
            </w:pPr>
            <w:r>
              <w:t>(0.390)</w:t>
            </w:r>
          </w:p>
        </w:tc>
        <w:tc>
          <w:tcPr>
            <w:tcW w:w="1002" w:type="dxa"/>
            <w:tcBorders>
              <w:top w:val="nil"/>
              <w:left w:val="nil"/>
              <w:bottom w:val="nil"/>
              <w:right w:val="nil"/>
            </w:tcBorders>
          </w:tcPr>
          <w:p w14:paraId="1BE3D3FB" w14:textId="77777777" w:rsidR="000B42FD" w:rsidRDefault="000B42FD" w:rsidP="000B42FD"/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E47FE7B" w14:textId="77777777" w:rsidR="000B42FD" w:rsidRDefault="000B42FD" w:rsidP="000B42FD">
            <w:pPr>
              <w:jc w:val="right"/>
            </w:pPr>
            <w:r>
              <w:t>(0.259)</w:t>
            </w:r>
          </w:p>
        </w:tc>
        <w:tc>
          <w:tcPr>
            <w:tcW w:w="1002" w:type="dxa"/>
            <w:tcBorders>
              <w:top w:val="nil"/>
              <w:left w:val="nil"/>
              <w:bottom w:val="nil"/>
              <w:right w:val="nil"/>
            </w:tcBorders>
          </w:tcPr>
          <w:p w14:paraId="7AFA744B" w14:textId="77777777" w:rsidR="000B42FD" w:rsidRDefault="000B42FD" w:rsidP="000B42FD"/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54C699D" w14:textId="77777777" w:rsidR="000B42FD" w:rsidRDefault="000B42FD" w:rsidP="000B42FD">
            <w:pPr>
              <w:jc w:val="right"/>
            </w:pPr>
            <w:r>
              <w:t>(0.187)</w:t>
            </w:r>
          </w:p>
        </w:tc>
        <w:tc>
          <w:tcPr>
            <w:tcW w:w="1002" w:type="dxa"/>
            <w:tcBorders>
              <w:top w:val="nil"/>
              <w:left w:val="nil"/>
              <w:bottom w:val="nil"/>
              <w:right w:val="nil"/>
            </w:tcBorders>
          </w:tcPr>
          <w:p w14:paraId="0F7C9C5B" w14:textId="77777777" w:rsidR="000B42FD" w:rsidRDefault="000B42FD" w:rsidP="000B42FD"/>
        </w:tc>
      </w:tr>
      <w:tr w:rsidR="000B42FD" w14:paraId="05F1C11E" w14:textId="77777777" w:rsidTr="000B42FD">
        <w:tc>
          <w:tcPr>
            <w:tcW w:w="144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A1700D1" w14:textId="77777777" w:rsidR="000B42FD" w:rsidRDefault="000B42FD" w:rsidP="000B42FD">
            <w:r>
              <w:t>Number of observations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F873FB3" w14:textId="77777777" w:rsidR="000B42FD" w:rsidRDefault="000B42FD" w:rsidP="000B42FD">
            <w:pPr>
              <w:jc w:val="right"/>
            </w:pPr>
            <w:r>
              <w:t>215</w:t>
            </w:r>
          </w:p>
        </w:tc>
        <w:tc>
          <w:tcPr>
            <w:tcW w:w="1002" w:type="dxa"/>
            <w:tcBorders>
              <w:top w:val="nil"/>
              <w:left w:val="nil"/>
              <w:bottom w:val="nil"/>
              <w:right w:val="nil"/>
            </w:tcBorders>
          </w:tcPr>
          <w:p w14:paraId="52A36D79" w14:textId="77777777" w:rsidR="000B42FD" w:rsidRDefault="000B42FD" w:rsidP="000B42FD"/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2ABA4AE" w14:textId="77777777" w:rsidR="000B42FD" w:rsidRDefault="000B42FD" w:rsidP="000B42FD">
            <w:pPr>
              <w:jc w:val="right"/>
            </w:pPr>
            <w:r>
              <w:t>58</w:t>
            </w:r>
          </w:p>
        </w:tc>
        <w:tc>
          <w:tcPr>
            <w:tcW w:w="1002" w:type="dxa"/>
            <w:tcBorders>
              <w:top w:val="nil"/>
              <w:left w:val="nil"/>
              <w:bottom w:val="nil"/>
              <w:right w:val="nil"/>
            </w:tcBorders>
          </w:tcPr>
          <w:p w14:paraId="6DD98C5D" w14:textId="77777777" w:rsidR="000B42FD" w:rsidRDefault="000B42FD" w:rsidP="000B42FD"/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DEAADDE" w14:textId="77777777" w:rsidR="000B42FD" w:rsidRDefault="000B42FD" w:rsidP="000B42FD">
            <w:pPr>
              <w:jc w:val="right"/>
            </w:pPr>
            <w:r>
              <w:t>153</w:t>
            </w:r>
          </w:p>
        </w:tc>
        <w:tc>
          <w:tcPr>
            <w:tcW w:w="1002" w:type="dxa"/>
            <w:tcBorders>
              <w:top w:val="nil"/>
              <w:left w:val="nil"/>
              <w:bottom w:val="nil"/>
              <w:right w:val="nil"/>
            </w:tcBorders>
          </w:tcPr>
          <w:p w14:paraId="3F1CEEA5" w14:textId="77777777" w:rsidR="000B42FD" w:rsidRDefault="000B42FD" w:rsidP="000B42FD"/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3FC1757" w14:textId="77777777" w:rsidR="000B42FD" w:rsidRDefault="000B42FD" w:rsidP="000B42FD">
            <w:pPr>
              <w:jc w:val="right"/>
            </w:pPr>
            <w:r>
              <w:t>132</w:t>
            </w:r>
          </w:p>
        </w:tc>
        <w:tc>
          <w:tcPr>
            <w:tcW w:w="1002" w:type="dxa"/>
            <w:tcBorders>
              <w:top w:val="nil"/>
              <w:left w:val="nil"/>
              <w:bottom w:val="nil"/>
              <w:right w:val="nil"/>
            </w:tcBorders>
          </w:tcPr>
          <w:p w14:paraId="091857EC" w14:textId="77777777" w:rsidR="000B42FD" w:rsidRDefault="000B42FD" w:rsidP="000B42FD"/>
        </w:tc>
      </w:tr>
      <w:tr w:rsidR="000B42FD" w14:paraId="04B40C02" w14:textId="77777777" w:rsidTr="000B42FD">
        <w:tc>
          <w:tcPr>
            <w:tcW w:w="1448" w:type="dxa"/>
            <w:tcBorders>
              <w:top w:val="nil"/>
              <w:left w:val="nil"/>
              <w:bottom w:val="single" w:sz="0" w:space="0" w:color="000000"/>
              <w:right w:val="nil"/>
            </w:tcBorders>
            <w:vAlign w:val="bottom"/>
          </w:tcPr>
          <w:p w14:paraId="268A6136" w14:textId="77777777" w:rsidR="000B42FD" w:rsidRDefault="000B42FD" w:rsidP="000B42FD">
            <w:r>
              <w:t>R-squared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0" w:space="0" w:color="000000"/>
              <w:right w:val="nil"/>
            </w:tcBorders>
            <w:vAlign w:val="bottom"/>
          </w:tcPr>
          <w:p w14:paraId="25C008C5" w14:textId="77777777" w:rsidR="000B42FD" w:rsidRDefault="000B42FD" w:rsidP="000B42FD">
            <w:pPr>
              <w:jc w:val="right"/>
            </w:pPr>
            <w:r>
              <w:t>0.46</w:t>
            </w:r>
          </w:p>
        </w:tc>
        <w:tc>
          <w:tcPr>
            <w:tcW w:w="1002" w:type="dxa"/>
            <w:tcBorders>
              <w:top w:val="nil"/>
              <w:left w:val="nil"/>
              <w:bottom w:val="single" w:sz="0" w:space="0" w:color="000000"/>
              <w:right w:val="nil"/>
            </w:tcBorders>
          </w:tcPr>
          <w:p w14:paraId="531D313A" w14:textId="77777777" w:rsidR="000B42FD" w:rsidRDefault="000B42FD" w:rsidP="000B42FD"/>
        </w:tc>
        <w:tc>
          <w:tcPr>
            <w:tcW w:w="1030" w:type="dxa"/>
            <w:tcBorders>
              <w:top w:val="nil"/>
              <w:left w:val="nil"/>
              <w:bottom w:val="single" w:sz="0" w:space="0" w:color="000000"/>
              <w:right w:val="nil"/>
            </w:tcBorders>
            <w:vAlign w:val="bottom"/>
          </w:tcPr>
          <w:p w14:paraId="21F658BC" w14:textId="77777777" w:rsidR="000B42FD" w:rsidRDefault="000B42FD" w:rsidP="000B42FD">
            <w:pPr>
              <w:jc w:val="right"/>
            </w:pPr>
            <w:r>
              <w:t>0.77</w:t>
            </w:r>
          </w:p>
        </w:tc>
        <w:tc>
          <w:tcPr>
            <w:tcW w:w="1002" w:type="dxa"/>
            <w:tcBorders>
              <w:top w:val="nil"/>
              <w:left w:val="nil"/>
              <w:bottom w:val="single" w:sz="0" w:space="0" w:color="000000"/>
              <w:right w:val="nil"/>
            </w:tcBorders>
          </w:tcPr>
          <w:p w14:paraId="02B6F5E6" w14:textId="77777777" w:rsidR="000B42FD" w:rsidRDefault="000B42FD" w:rsidP="000B42FD"/>
        </w:tc>
        <w:tc>
          <w:tcPr>
            <w:tcW w:w="1030" w:type="dxa"/>
            <w:tcBorders>
              <w:top w:val="nil"/>
              <w:left w:val="nil"/>
              <w:bottom w:val="single" w:sz="0" w:space="0" w:color="000000"/>
              <w:right w:val="nil"/>
            </w:tcBorders>
            <w:vAlign w:val="bottom"/>
          </w:tcPr>
          <w:p w14:paraId="4004249D" w14:textId="77777777" w:rsidR="000B42FD" w:rsidRDefault="000B42FD" w:rsidP="000B42FD">
            <w:pPr>
              <w:jc w:val="right"/>
            </w:pPr>
            <w:r>
              <w:t>0.53</w:t>
            </w:r>
          </w:p>
        </w:tc>
        <w:tc>
          <w:tcPr>
            <w:tcW w:w="1002" w:type="dxa"/>
            <w:tcBorders>
              <w:top w:val="nil"/>
              <w:left w:val="nil"/>
              <w:bottom w:val="single" w:sz="0" w:space="0" w:color="000000"/>
              <w:right w:val="nil"/>
            </w:tcBorders>
          </w:tcPr>
          <w:p w14:paraId="79FD6D61" w14:textId="77777777" w:rsidR="000B42FD" w:rsidRDefault="000B42FD" w:rsidP="000B42FD"/>
        </w:tc>
        <w:tc>
          <w:tcPr>
            <w:tcW w:w="1030" w:type="dxa"/>
            <w:tcBorders>
              <w:top w:val="nil"/>
              <w:left w:val="nil"/>
              <w:bottom w:val="single" w:sz="0" w:space="0" w:color="000000"/>
              <w:right w:val="nil"/>
            </w:tcBorders>
            <w:vAlign w:val="bottom"/>
          </w:tcPr>
          <w:p w14:paraId="0A5A2AFC" w14:textId="77777777" w:rsidR="000B42FD" w:rsidRDefault="000B42FD" w:rsidP="000B42FD">
            <w:pPr>
              <w:jc w:val="right"/>
            </w:pPr>
            <w:r>
              <w:t>0.61</w:t>
            </w:r>
          </w:p>
        </w:tc>
        <w:tc>
          <w:tcPr>
            <w:tcW w:w="1002" w:type="dxa"/>
            <w:tcBorders>
              <w:top w:val="nil"/>
              <w:left w:val="nil"/>
              <w:bottom w:val="single" w:sz="0" w:space="0" w:color="000000"/>
              <w:right w:val="nil"/>
            </w:tcBorders>
          </w:tcPr>
          <w:p w14:paraId="402FCC0E" w14:textId="77777777" w:rsidR="000B42FD" w:rsidRDefault="000B42FD" w:rsidP="000B42FD"/>
        </w:tc>
      </w:tr>
      <w:tr w:rsidR="000B42FD" w14:paraId="6D521C38" w14:textId="77777777">
        <w:tc>
          <w:tcPr>
            <w:tcW w:w="0" w:type="auto"/>
            <w:gridSpan w:val="9"/>
            <w:tcBorders>
              <w:top w:val="single" w:sz="0" w:space="0" w:color="000000"/>
              <w:left w:val="nil"/>
              <w:bottom w:val="nil"/>
              <w:right w:val="nil"/>
            </w:tcBorders>
          </w:tcPr>
          <w:p w14:paraId="0A3D50D1" w14:textId="77777777" w:rsidR="000B42FD" w:rsidRDefault="000B42FD" w:rsidP="000B42FD">
            <w:r>
              <w:t>** p&lt;.01, * p&lt;.05</w:t>
            </w:r>
          </w:p>
        </w:tc>
      </w:tr>
    </w:tbl>
    <w:p w14:paraId="02117653" w14:textId="77777777" w:rsidR="00F04C20" w:rsidRDefault="00F04C20"/>
    <w:sectPr w:rsidR="00F04C20">
      <w:pgSz w:w="12240" w:h="15840" w:code="1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useWord2013TrackBottomHyphenation" w:uri="http://schemas.microsoft.com/office/word" w:val="1"/>
  </w:compat>
  <w:rsids>
    <w:rsidRoot w:val="00F04C20"/>
    <w:rsid w:val="000B42FD"/>
    <w:rsid w:val="00BD50FD"/>
    <w:rsid w:val="00F0376A"/>
    <w:rsid w:val="00F04C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0291A79"/>
  <w15:docId w15:val="{98846F77-06EF-2F49-A6F3-A8792C6994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nhideWhenUsed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semiHidden="1" w:unhideWhenUsed="1"/>
    <w:lsdException w:name="Intense Emphasis" w:semiHidden="1" w:unhideWhenUsed="1"/>
    <w:lsdException w:name="Subtle Reference" w:semiHidden="1" w:unhideWhenUsed="1"/>
    <w:lsdException w:name="Intense Reference" w:semiHidden="1" w:unhideWhenUsed="1"/>
    <w:lsdException w:name="Book Title" w:semiHidden="1" w:unhideWhenUsed="1"/>
    <w:lsdException w:name="Bibliography" w:semiHidden="1" w:unhideWhenUsed="1"/>
    <w:lsdException w:name="TOC Heading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156082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41CD9"/>
  </w:style>
  <w:style w:type="character" w:customStyle="1" w:styleId="Heading1Char">
    <w:name w:val="Heading 1 Char"/>
    <w:basedOn w:val="DefaultParagraphFont"/>
    <w:link w:val="Heading1"/>
    <w:uiPriority w:val="9"/>
    <w:rsid w:val="00841CD9"/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841CD9"/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41CD9"/>
    <w:rPr>
      <w:rFonts w:asciiTheme="majorHAnsi" w:eastAsiaTheme="majorEastAsia" w:hAnsiTheme="majorHAnsi" w:cstheme="majorBidi"/>
      <w:b/>
      <w:bCs/>
      <w:color w:val="156082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841CD9"/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841CD9"/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sz="8" w:space="4" w:color="156082" w:themeColor="accent1"/>
      </w:pBdr>
      <w:spacing w:after="300"/>
      <w:contextualSpacing/>
    </w:pPr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841CD9"/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467886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156082" w:themeColor="accent1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97</Words>
  <Characters>527</Characters>
  <Application>Microsoft Office Word</Application>
  <DocSecurity>0</DocSecurity>
  <Lines>175</Lines>
  <Paragraphs>89</Paragraphs>
  <ScaleCrop>false</ScaleCrop>
  <Company/>
  <LinksUpToDate>false</LinksUpToDate>
  <CharactersWithSpaces>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calvindu@student.ubc.ca</cp:lastModifiedBy>
  <cp:revision>8</cp:revision>
  <dcterms:created xsi:type="dcterms:W3CDTF">2026-03-24T00:33:00Z</dcterms:created>
  <dcterms:modified xsi:type="dcterms:W3CDTF">2026-03-24T00:37:00Z</dcterms:modified>
</cp:coreProperties>
</file>