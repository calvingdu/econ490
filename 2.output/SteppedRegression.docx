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dlngdp_w</w:t>
            </w:r>
          </w:p>
        </w:tc>
        <w:tc>
          <w:tcPr>
            <w:tcW w:w="2340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dlngdp_w</w:t>
            </w:r>
          </w:p>
        </w:tc>
        <w:tc>
          <w:tcPr>
            <w:tcW w:w="2340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dlngdp_w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dlngdp_w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lnsave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0.203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0.135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(0.090)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(0.101)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Emigration rate, combined (ln 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0.255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0.128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(0.087)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(0.087)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(0.089)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(0.095)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0.53</w:t>
            </w:r>
          </w:p>
        </w:tc>
      </w:tr>
      <w:tr>
        <w:tc>
          <w:tcPr>
            <w:gridSpan w:val="8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** p&lt;.01, * p&lt;.05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