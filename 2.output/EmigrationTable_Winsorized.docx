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gridSpan w:val="9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Winsorized Model Comparison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08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</w:t>
            </w:r>
          </w:p>
        </w:tc>
        <w:tc>
          <w:tcPr>
            <w:tcW w:w="208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dlngdp_w</w:t>
            </w:r>
          </w:p>
        </w:tc>
        <w:tc>
          <w:tcPr>
            <w:tcW w:w="208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</w:t>
            </w:r>
          </w:p>
        </w:tc>
        <w:tc>
          <w:tcPr>
            <w:tcW w:w="208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dlngdp_w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L.lngdp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-1.015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(0.177)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(0.178)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lnsave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(0.135)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(0.136)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lnschool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2.891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(0.796)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(0.744)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-0.105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-0.130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Emigration rate, combined (ln %)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(0.110)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Emigration rate, male (ln %)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(0.146)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Emigration rate, female (ln %)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-0.283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(0.140)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lnsave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(0.124)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(0.065)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L.lngdp_w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-0.956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-0.937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(0.162)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(0.164)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lnsave, winsorized p1/p99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(0.129)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lnschool, winsorized p1/p99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2.657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2.445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(0.767)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(0.706)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lnn, winsorized p1/p99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-0.142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(0.077)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lnemig_combined, winsorized p1/p99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(0.112)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lnemig_male, winsorized p1/p99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(0.143)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lnemig_female, winsorized p1/p99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-0.268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(0.137)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9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** p&lt;.01, * p&lt;.05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